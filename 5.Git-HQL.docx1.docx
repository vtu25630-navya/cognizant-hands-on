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B60BC">
      <w:pPr>
        <w:pStyle w:val="2"/>
      </w:pPr>
      <w:r>
        <w:t>Git-T03-HOL_003</w:t>
      </w:r>
      <w:r>
        <w:br w:type="textWrapping"/>
      </w:r>
      <w:r>
        <w:t>Hands-on: Clean Up and Push Back to Remote Git</w:t>
      </w:r>
    </w:p>
    <w:p w14:paraId="7D5B85F4">
      <w:r>
        <w:rPr>
          <w:b/>
        </w:rPr>
        <w:t>Objective:</w:t>
      </w:r>
      <w:r>
        <w:rPr>
          <w:b/>
        </w:rPr>
        <w:br w:type="textWrapping"/>
      </w:r>
      <w:r>
        <w:t>To learn how to clean up the local Git repository and push the latest changes to the remote GitHub repository.</w:t>
      </w:r>
      <w:r>
        <w:br w:type="textWrapping"/>
      </w:r>
    </w:p>
    <w:p w14:paraId="3795AA80">
      <w:pPr>
        <w:pStyle w:val="3"/>
      </w:pPr>
      <w:r>
        <w:t>Step 1: Open Git Bash</w:t>
      </w:r>
    </w:p>
    <w:p w14:paraId="47F12749">
      <w:r>
        <w:rPr>
          <w:rFonts w:ascii="Courier New" w:hAnsi="Courier New"/>
          <w:sz w:val="20"/>
        </w:rPr>
        <w:t>cd ~/Desktop/cognizant-hands-on</w:t>
      </w:r>
    </w:p>
    <w:p w14:paraId="21E5F97E">
      <w:pPr>
        <w:pStyle w:val="3"/>
      </w:pPr>
      <w:r>
        <w:t>Step 2: Verify Repository Status</w:t>
      </w:r>
    </w:p>
    <w:p w14:paraId="7B991A1B">
      <w:r>
        <w:rPr>
          <w:rFonts w:ascii="Courier New" w:hAnsi="Courier New"/>
          <w:sz w:val="20"/>
        </w:rPr>
        <w:t>git status</w:t>
      </w:r>
    </w:p>
    <w:p w14:paraId="5767602A">
      <w:pPr>
        <w:pStyle w:val="3"/>
      </w:pPr>
      <w:r>
        <w:t>Step 3: List All Available Branches</w:t>
      </w:r>
    </w:p>
    <w:p w14:paraId="6CA092A5">
      <w:r>
        <w:rPr>
          <w:rFonts w:ascii="Courier New" w:hAnsi="Courier New"/>
          <w:sz w:val="20"/>
        </w:rPr>
        <w:t>git branch -a</w:t>
      </w:r>
    </w:p>
    <w:p w14:paraId="591CB916">
      <w:pPr>
        <w:pStyle w:val="3"/>
      </w:pPr>
      <w:r>
        <w:t>Step 4: Pull Latest Changes</w:t>
      </w:r>
    </w:p>
    <w:p w14:paraId="366E4CD9">
      <w:r>
        <w:rPr>
          <w:rFonts w:ascii="Courier New" w:hAnsi="Courier New"/>
          <w:sz w:val="20"/>
        </w:rPr>
        <w:t>git pull origin main</w:t>
      </w:r>
    </w:p>
    <w:p w14:paraId="1560CB91">
      <w:pPr>
        <w:pStyle w:val="3"/>
      </w:pPr>
      <w:r>
        <w:t>Step 5: Verify Commit History</w:t>
      </w:r>
    </w:p>
    <w:p w14:paraId="16346394">
      <w:r>
        <w:rPr>
          <w:rFonts w:ascii="Courier New" w:hAnsi="Courier New"/>
          <w:sz w:val="20"/>
        </w:rPr>
        <w:t>git log --oneline</w:t>
      </w:r>
    </w:p>
    <w:p w14:paraId="1C25672A">
      <w:pPr>
        <w:pStyle w:val="3"/>
      </w:pPr>
      <w:r>
        <w:t>Step 6: Push Changes to GitHub</w:t>
      </w:r>
    </w:p>
    <w:p w14:paraId="19ACC406">
      <w:r>
        <w:rPr>
          <w:rFonts w:ascii="Courier New" w:hAnsi="Courier New"/>
          <w:sz w:val="20"/>
        </w:rPr>
        <w:t>git push origin main</w:t>
      </w:r>
    </w:p>
    <w:p w14:paraId="24B3CA27">
      <w:pPr>
        <w:pStyle w:val="3"/>
      </w:pPr>
      <w:r>
        <w:t>Complete Command List</w:t>
      </w:r>
    </w:p>
    <w:p w14:paraId="4A1689BB">
      <w:r>
        <w:t>cd ~/Desktop/cognizant-hands-on</w:t>
      </w:r>
      <w:r>
        <w:br w:type="textWrapping"/>
      </w:r>
      <w:r>
        <w:br w:type="textWrapping"/>
      </w:r>
      <w:r>
        <w:t>git status</w:t>
      </w:r>
      <w:r>
        <w:br w:type="textWrapping"/>
      </w:r>
      <w:r>
        <w:br w:type="textWrapping"/>
      </w:r>
      <w:r>
        <w:t>git branch -a</w:t>
      </w:r>
      <w:r>
        <w:br w:type="textWrapping"/>
      </w:r>
      <w:r>
        <w:br w:type="textWrapping"/>
      </w:r>
      <w:r>
        <w:t>git pull origin main</w:t>
      </w:r>
      <w:r>
        <w:br w:type="textWrapping"/>
      </w:r>
      <w:r>
        <w:br w:type="textWrapping"/>
      </w:r>
      <w:r>
        <w:t>git log --oneline</w:t>
      </w:r>
      <w:r>
        <w:br w:type="textWrapping"/>
      </w:r>
      <w:r>
        <w:br w:type="textWrapping"/>
      </w:r>
      <w:r>
        <w:t>git push origin main</w:t>
      </w:r>
      <w:bookmarkStart w:id="0" w:name="_GoBack"/>
      <w:bookmarkEnd w:id="0"/>
    </w:p>
    <w:p w14:paraId="08E55886">
      <w:pPr>
        <w:pStyle w:val="3"/>
      </w:pPr>
      <w:r>
        <w:t>If your default branch is master</w:t>
      </w:r>
    </w:p>
    <w:p w14:paraId="282484D4">
      <w:r>
        <w:t>git pull origin master</w:t>
      </w:r>
      <w:r>
        <w:br w:type="textWrapping"/>
      </w:r>
      <w:r>
        <w:br w:type="textWrapping"/>
      </w:r>
      <w:r>
        <w:t>git push origin master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A84B35"/>
    <w:rsid w:val="7F1B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</Words>
  <Characters>584</Characters>
  <Lines>0</Lines>
  <Paragraphs>0</Paragraphs>
  <TotalTime>0</TotalTime>
  <ScaleCrop>false</ScaleCrop>
  <LinksUpToDate>false</LinksUpToDate>
  <CharactersWithSpaces>674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Navya sri Challa</cp:lastModifiedBy>
  <dcterms:modified xsi:type="dcterms:W3CDTF">2026-07-28T04:07:30Z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eyJoZGlkIjoiMjExMzcyZjRlMGNlZmUzNTYxZjVkNTU3NDc0M2U5YzYiLCJ1c2VySWQiOiI1Njc1ODMyMDAzMzAifQ==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1C0702911D424777AE9BD203EDAD20DD_13</vt:lpwstr>
  </property>
</Properties>
</file>