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4B9290">
      <w:pPr>
        <w:pStyle w:val="2"/>
      </w:pPr>
      <w:r>
        <w:t>Git Hands-on Exercise - Commands Executed</w:t>
      </w:r>
    </w:p>
    <w:p w14:paraId="498C9C2C">
      <w:r>
        <w:rPr>
          <w:b/>
        </w:rPr>
        <w:t>Objective:</w:t>
      </w:r>
      <w:r>
        <w:rPr>
          <w:b/>
        </w:rPr>
        <w:br w:type="textWrapping"/>
      </w:r>
      <w:r>
        <w:t>Configure Git, create a GitDemo folder, add a file, commit, and push to GitHub.</w:t>
      </w:r>
      <w:r>
        <w:br w:type="textWrapping"/>
      </w:r>
    </w:p>
    <w:p w14:paraId="60184C2F">
      <w:pPr>
        <w:pStyle w:val="3"/>
      </w:pPr>
      <w:r>
        <w:t>1. Check Git Version</w:t>
      </w:r>
    </w:p>
    <w:p w14:paraId="6B99A47A">
      <w:r>
        <w:rPr>
          <w:rFonts w:ascii="Courier New" w:hAnsi="Courier New"/>
          <w:sz w:val="20"/>
        </w:rPr>
        <w:t>git --version</w:t>
      </w:r>
    </w:p>
    <w:p w14:paraId="47D7CAA5">
      <w:pPr>
        <w:pStyle w:val="3"/>
      </w:pPr>
      <w:r>
        <w:t>2. Configure Username</w:t>
      </w:r>
    </w:p>
    <w:p w14:paraId="3712C00C">
      <w:r>
        <w:rPr>
          <w:rFonts w:ascii="Courier New" w:hAnsi="Courier New"/>
          <w:sz w:val="20"/>
        </w:rPr>
        <w:t>git config --global user.name "</w:t>
      </w:r>
      <w:r>
        <w:rPr>
          <w:rFonts w:hint="default" w:ascii="Courier New" w:hAnsi="Courier New"/>
          <w:sz w:val="20"/>
          <w:lang w:val="en-IN"/>
        </w:rPr>
        <w:t>Nava sri</w:t>
      </w:r>
      <w:r>
        <w:rPr>
          <w:rFonts w:ascii="Courier New" w:hAnsi="Courier New"/>
          <w:sz w:val="20"/>
        </w:rPr>
        <w:t>"</w:t>
      </w:r>
    </w:p>
    <w:p w14:paraId="559D6C1C">
      <w:pPr>
        <w:pStyle w:val="3"/>
      </w:pPr>
      <w:r>
        <w:t>3. Configure Email</w:t>
      </w:r>
    </w:p>
    <w:p w14:paraId="70152103">
      <w:r>
        <w:rPr>
          <w:rFonts w:ascii="Courier New" w:hAnsi="Courier New"/>
          <w:sz w:val="20"/>
        </w:rPr>
        <w:t>git config --global user.email "</w:t>
      </w:r>
      <w:r>
        <w:rPr>
          <w:rFonts w:hint="default" w:ascii="Courier New" w:hAnsi="Courier New"/>
          <w:sz w:val="20"/>
          <w:lang w:val="en-IN"/>
        </w:rPr>
        <w:t>vtu25630@gmail.com</w:t>
      </w:r>
      <w:bookmarkStart w:id="0" w:name="_GoBack"/>
      <w:bookmarkEnd w:id="0"/>
      <w:r>
        <w:rPr>
          <w:rFonts w:ascii="Courier New" w:hAnsi="Courier New"/>
          <w:sz w:val="20"/>
        </w:rPr>
        <w:t>"</w:t>
      </w:r>
    </w:p>
    <w:p w14:paraId="7F0B5E91">
      <w:pPr>
        <w:pStyle w:val="3"/>
      </w:pPr>
      <w:r>
        <w:t>4. Verify Configuration</w:t>
      </w:r>
    </w:p>
    <w:p w14:paraId="0FF4FC23">
      <w:r>
        <w:rPr>
          <w:rFonts w:ascii="Courier New" w:hAnsi="Courier New"/>
          <w:sz w:val="20"/>
        </w:rPr>
        <w:t>git config --global --list</w:t>
      </w:r>
    </w:p>
    <w:p w14:paraId="7EE76388">
      <w:pPr>
        <w:pStyle w:val="3"/>
      </w:pPr>
      <w:r>
        <w:t>5. Set Notepad as Default Editor</w:t>
      </w:r>
    </w:p>
    <w:p w14:paraId="683C2925">
      <w:r>
        <w:rPr>
          <w:rFonts w:ascii="Courier New" w:hAnsi="Courier New"/>
          <w:sz w:val="20"/>
        </w:rPr>
        <w:t>git config --global core.editor notepad</w:t>
      </w:r>
    </w:p>
    <w:p w14:paraId="68AED8FA">
      <w:pPr>
        <w:pStyle w:val="3"/>
      </w:pPr>
      <w:r>
        <w:t>6. Open Git Configuration</w:t>
      </w:r>
    </w:p>
    <w:p w14:paraId="0BCF8FCB">
      <w:r>
        <w:rPr>
          <w:rFonts w:ascii="Courier New" w:hAnsi="Courier New"/>
          <w:sz w:val="20"/>
        </w:rPr>
        <w:t>git config --global -e</w:t>
      </w:r>
    </w:p>
    <w:p w14:paraId="01CB2B71">
      <w:pPr>
        <w:pStyle w:val="3"/>
      </w:pPr>
      <w:r>
        <w:t>7. Go to Repository</w:t>
      </w:r>
    </w:p>
    <w:p w14:paraId="58384E42">
      <w:r>
        <w:rPr>
          <w:rFonts w:ascii="Courier New" w:hAnsi="Courier New"/>
          <w:sz w:val="20"/>
        </w:rPr>
        <w:t>cd ~/Desktop/cognizant-hands-on</w:t>
      </w:r>
    </w:p>
    <w:p w14:paraId="6B98977A">
      <w:pPr>
        <w:pStyle w:val="3"/>
      </w:pPr>
      <w:r>
        <w:t>8. Create GitDemo Folder</w:t>
      </w:r>
    </w:p>
    <w:p w14:paraId="661678F5">
      <w:r>
        <w:rPr>
          <w:rFonts w:ascii="Courier New" w:hAnsi="Courier New"/>
          <w:sz w:val="20"/>
        </w:rPr>
        <w:t>mkdir GitDemo</w:t>
      </w:r>
    </w:p>
    <w:p w14:paraId="2F5C3D28">
      <w:pPr>
        <w:pStyle w:val="3"/>
      </w:pPr>
      <w:r>
        <w:t>9. Enter GitDemo</w:t>
      </w:r>
    </w:p>
    <w:p w14:paraId="0BB40C8E">
      <w:r>
        <w:rPr>
          <w:rFonts w:ascii="Courier New" w:hAnsi="Courier New"/>
          <w:sz w:val="20"/>
        </w:rPr>
        <w:t>cd GitDemo</w:t>
      </w:r>
    </w:p>
    <w:p w14:paraId="52EA097F">
      <w:pPr>
        <w:pStyle w:val="3"/>
      </w:pPr>
      <w:r>
        <w:t>10. Create File</w:t>
      </w:r>
    </w:p>
    <w:p w14:paraId="2189E03C">
      <w:r>
        <w:rPr>
          <w:rFonts w:ascii="Courier New" w:hAnsi="Courier New"/>
          <w:sz w:val="20"/>
        </w:rPr>
        <w:t>touch welcome.txt</w:t>
      </w:r>
    </w:p>
    <w:p w14:paraId="160A84AC">
      <w:pPr>
        <w:pStyle w:val="3"/>
      </w:pPr>
      <w:r>
        <w:t>11. Open File</w:t>
      </w:r>
    </w:p>
    <w:p w14:paraId="4B9262F2">
      <w:r>
        <w:rPr>
          <w:rFonts w:ascii="Courier New" w:hAnsi="Courier New"/>
          <w:sz w:val="20"/>
        </w:rPr>
        <w:t>notepad welcome.txt</w:t>
      </w:r>
    </w:p>
    <w:p w14:paraId="4C71125B">
      <w:pPr>
        <w:pStyle w:val="3"/>
      </w:pPr>
      <w:r>
        <w:t>12. Add Content</w:t>
      </w:r>
    </w:p>
    <w:p w14:paraId="580AD351">
      <w:r>
        <w:rPr>
          <w:rFonts w:ascii="Courier New" w:hAnsi="Courier New"/>
          <w:sz w:val="20"/>
        </w:rPr>
        <w:t>Welcome to Git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This is my first Git project.</w:t>
      </w:r>
    </w:p>
    <w:p w14:paraId="1289B5D8">
      <w:pPr>
        <w:pStyle w:val="3"/>
      </w:pPr>
      <w:r>
        <w:t>13. Return to Repository Root</w:t>
      </w:r>
    </w:p>
    <w:p w14:paraId="5981BA4F">
      <w:r>
        <w:rPr>
          <w:rFonts w:ascii="Courier New" w:hAnsi="Courier New"/>
          <w:sz w:val="20"/>
        </w:rPr>
        <w:t>cd ..</w:t>
      </w:r>
    </w:p>
    <w:p w14:paraId="5CC8A0AF">
      <w:pPr>
        <w:pStyle w:val="3"/>
      </w:pPr>
      <w:r>
        <w:t>14. Check Status</w:t>
      </w:r>
    </w:p>
    <w:p w14:paraId="1697B367">
      <w:r>
        <w:rPr>
          <w:rFonts w:ascii="Courier New" w:hAnsi="Courier New"/>
          <w:sz w:val="20"/>
        </w:rPr>
        <w:t>git status</w:t>
      </w:r>
    </w:p>
    <w:p w14:paraId="68F1E63F">
      <w:pPr>
        <w:pStyle w:val="3"/>
      </w:pPr>
      <w:r>
        <w:t>15. Stage Changes</w:t>
      </w:r>
    </w:p>
    <w:p w14:paraId="4259235E">
      <w:r>
        <w:rPr>
          <w:rFonts w:ascii="Courier New" w:hAnsi="Courier New"/>
          <w:sz w:val="20"/>
        </w:rPr>
        <w:t>git add .</w:t>
      </w:r>
    </w:p>
    <w:p w14:paraId="75080F14">
      <w:pPr>
        <w:pStyle w:val="3"/>
      </w:pPr>
      <w:r>
        <w:t>16. Commit Changes</w:t>
      </w:r>
    </w:p>
    <w:p w14:paraId="79E9AD39">
      <w:r>
        <w:rPr>
          <w:rFonts w:ascii="Courier New" w:hAnsi="Courier New"/>
          <w:sz w:val="20"/>
        </w:rPr>
        <w:t>git commit -m "Added GitDemo folder with welcome.txt"</w:t>
      </w:r>
    </w:p>
    <w:p w14:paraId="47B8167D">
      <w:pPr>
        <w:pStyle w:val="3"/>
      </w:pPr>
      <w:r>
        <w:t>17. Push to GitHub</w:t>
      </w:r>
    </w:p>
    <w:p w14:paraId="40D192BF">
      <w:r>
        <w:rPr>
          <w:rFonts w:ascii="Courier New" w:hAnsi="Courier New"/>
          <w:sz w:val="20"/>
        </w:rPr>
        <w:t>git push origin main</w:t>
      </w:r>
    </w:p>
    <w:p w14:paraId="039F8D80">
      <w:pPr>
        <w:pStyle w:val="3"/>
      </w:pPr>
      <w:r>
        <w:t>18. Verify Repository</w:t>
      </w:r>
    </w:p>
    <w:p w14:paraId="4E115DFD">
      <w:r>
        <w:rPr>
          <w:rFonts w:ascii="Courier New" w:hAnsi="Courier New"/>
          <w:sz w:val="20"/>
        </w:rPr>
        <w:t>git status</w:t>
      </w:r>
    </w:p>
    <w:p w14:paraId="77C9F9EF">
      <w:pPr>
        <w:pStyle w:val="3"/>
      </w:pPr>
      <w:r>
        <w:t>Expected Final Status</w:t>
      </w:r>
    </w:p>
    <w:p w14:paraId="644FC756">
      <w:r>
        <w:t>On branch main</w:t>
      </w:r>
      <w:r>
        <w:br w:type="textWrapping"/>
      </w:r>
      <w:r>
        <w:t>Your branch is up to date with 'origin/main'.</w:t>
      </w:r>
      <w:r>
        <w:br w:type="textWrapping"/>
      </w:r>
      <w:r>
        <w:br w:type="textWrapping"/>
      </w:r>
      <w:r>
        <w:t>nothing to commit, working tree clean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97B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171</Words>
  <Characters>916</Characters>
  <Lines>0</Lines>
  <Paragraphs>0</Paragraphs>
  <TotalTime>5</TotalTime>
  <ScaleCrop>false</ScaleCrop>
  <LinksUpToDate>false</LinksUpToDate>
  <CharactersWithSpaces>1043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Navya sri Challa</cp:lastModifiedBy>
  <dcterms:modified xsi:type="dcterms:W3CDTF">2026-07-27T10:39:23Z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eyJoZGlkIjoiMjExMzcyZjRlMGNlZmUzNTYxZjVkNTU3NDc0M2U5YzYiLCJ1c2VySWQiOiI1Njc1ODMyMDAzMzAifQ==</vt:lpwstr>
  </property>
  <property fmtid="{D5CDD505-2E9C-101B-9397-08002B2CF9AE}" pid="3" name="KSOProductBuildVer">
    <vt:lpwstr>1033-12.1.0.27458</vt:lpwstr>
  </property>
  <property fmtid="{D5CDD505-2E9C-101B-9397-08002B2CF9AE}" pid="4" name="ICV">
    <vt:lpwstr>B44BA8B508C5401CA9D03DD2C6160244_12</vt:lpwstr>
  </property>
</Properties>
</file>